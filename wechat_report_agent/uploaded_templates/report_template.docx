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EF386">
      <w:pPr>
        <w:jc w:val="center"/>
      </w:pPr>
      <w:r>
        <w:rPr>
          <w:b/>
          <w:color w:val="C00000"/>
          <w:sz w:val="40"/>
        </w:rPr>
        <w:t>{{title}}</w:t>
      </w:r>
    </w:p>
    <w:p w14:paraId="66813767">
      <w:pPr>
        <w:jc w:val="center"/>
      </w:pPr>
      <w:r>
        <w:rPr>
          <w:b/>
          <w:sz w:val="28"/>
        </w:rPr>
        <w:t>{{issue}}</w:t>
      </w:r>
    </w:p>
    <w:p w14:paraId="220CF22B"/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C92A70F">
        <w:tc>
          <w:tcPr>
            <w:tcW w:w="4320" w:type="dxa"/>
          </w:tcPr>
          <w:p w14:paraId="7BD61EBE">
            <w:r>
              <w:t>{{org}}</w:t>
            </w:r>
          </w:p>
        </w:tc>
        <w:tc>
          <w:tcPr>
            <w:tcW w:w="4320" w:type="dxa"/>
          </w:tcPr>
          <w:p w14:paraId="700A5B27">
            <w:r>
              <w:t>{{date}}</w:t>
            </w:r>
          </w:p>
        </w:tc>
      </w:tr>
    </w:tbl>
    <w:p w14:paraId="13DAF82A"/>
    <w:p w14:paraId="4C1FA7BC">
      <w:pPr>
        <w:jc w:val="center"/>
        <w:rPr>
          <w:rFonts w:hint="eastAsia" w:eastAsia="宋体"/>
          <w:lang w:val="en-US" w:eastAsia="zh-CN"/>
        </w:rPr>
      </w:pPr>
      <w:r>
        <w:rPr>
          <w:b/>
          <w:sz w:val="28"/>
        </w:rPr>
        <w:t>本期核心要</w:t>
      </w:r>
      <w:r>
        <w:rPr>
          <w:rFonts w:hint="eastAsia" w:eastAsia="宋体"/>
          <w:b/>
          <w:sz w:val="28"/>
          <w:lang w:val="en-US" w:eastAsia="zh-CN"/>
        </w:rPr>
        <w:t>闻</w:t>
      </w:r>
      <w:bookmarkStart w:id="0" w:name="_GoBack"/>
      <w:bookmarkEnd w:id="0"/>
    </w:p>
    <w:p w14:paraId="4D729C41">
      <w:r>
        <w:t>{{core_titles}}</w:t>
      </w:r>
    </w:p>
    <w:p w14:paraId="437C16B1">
      <w:r>
        <w:t>{{content}}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FDD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驰   聘   纵   横</cp:lastModifiedBy>
  <dcterms:modified xsi:type="dcterms:W3CDTF">2025-09-16T12:30:33Z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0E6C96BF8E2781C2E9E7C868662DBAD3_42</vt:lpwstr>
  </property>
</Properties>
</file>